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hint="eastAsia"/>
          <w:b/>
          <w:color w:val="E08E0B"/>
          <w:sz w:val="44"/>
          <w:lang w:val="en-US" w:eastAsia="zh-Hans"/>
        </w:rPr>
        <w:t>英语</w:t>
      </w:r>
      <w:r>
        <w:rPr>
          <w:rFonts w:ascii="微软雅黑" w:hAnsi="微软雅黑" w:eastAsia="微软雅黑"/>
          <w:b/>
          <w:color w:val="E08E0B"/>
          <w:sz w:val="44"/>
        </w:rPr>
        <w:t xml:space="preserve"> · 学习反馈（第1-2周）</w:t>
      </w:r>
    </w:p>
    <w:p>
      <w:pPr>
        <w:jc w:val="center"/>
      </w:pPr>
      <w:r>
        <w:rPr>
          <w:rFonts w:ascii="微软雅黑" w:hAnsi="微软雅黑" w:eastAsia="微软雅黑"/>
          <w:color w:val="6B6B6B"/>
          <w:sz w:val="20"/>
        </w:rPr>
        <w:t>课程阶段：基础悦读A　　学习周期：第1-2周（综合）　　学习内容：字母 B、C、D、F、G、H（认</w:t>
      </w:r>
      <w:bookmarkStart w:id="0" w:name="_GoBack"/>
      <w:bookmarkEnd w:id="0"/>
      <w:r>
        <w:rPr>
          <w:rFonts w:ascii="微软雅黑" w:hAnsi="微软雅黑" w:eastAsia="微软雅黑"/>
          <w:color w:val="6B6B6B"/>
          <w:sz w:val="20"/>
        </w:rPr>
        <w:t>知学习 · 韵律歌谣）</w:t>
      </w:r>
    </w:p>
    <w:p>
      <w:pPr>
        <w:spacing w:before="80"/>
        <w:jc w:val="center"/>
      </w:pPr>
      <w:r>
        <w:rPr>
          <w:rFonts w:ascii="微软雅黑" w:hAnsi="微软雅黑" w:eastAsia="微软雅黑"/>
          <w:color w:val="AAAAAA"/>
          <w:sz w:val="18"/>
        </w:rPr>
        <w:t>（本次为首次反馈，汇总前两周学习内容，后续将按周更新）</w:t>
      </w:r>
    </w:p>
    <w:p/>
    <w:p>
      <w:pPr>
        <w:pStyle w:val="4"/>
      </w:pPr>
      <w:r>
        <w:rPr>
          <w:rFonts w:ascii="微软雅黑" w:hAnsi="微软雅黑" w:eastAsia="微软雅黑"/>
        </w:rPr>
        <w:t>一、学习概览</w:t>
      </w:r>
    </w:p>
    <w:p>
      <w:r>
        <w:rPr>
          <w:rFonts w:ascii="微软雅黑" w:hAnsi="微软雅黑" w:eastAsia="微软雅黑"/>
          <w:color w:val="6B6B6B"/>
          <w:sz w:val="20"/>
        </w:rPr>
        <w:t>第1周（字母 B、C、D、F）＋ 第2周（字母 G、H），两周合计学习 6 个字母：</w:t>
      </w:r>
    </w:p>
    <w:p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850"/>
        <w:gridCol w:w="2551"/>
        <w:gridCol w:w="38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0" w:type="dxa"/>
            <w:shd w:val="clear" w:color="auto" w:fill="F5A623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周次</w:t>
            </w:r>
          </w:p>
        </w:tc>
        <w:tc>
          <w:tcPr>
            <w:tcW w:w="680" w:type="dxa"/>
            <w:shd w:val="clear" w:color="auto" w:fill="F5A623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850" w:type="dxa"/>
            <w:shd w:val="clear" w:color="auto" w:fill="F5A623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字母</w:t>
            </w:r>
          </w:p>
        </w:tc>
        <w:tc>
          <w:tcPr>
            <w:tcW w:w="2551" w:type="dxa"/>
            <w:shd w:val="clear" w:color="auto" w:fill="F5A623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核心词汇</w:t>
            </w:r>
          </w:p>
        </w:tc>
        <w:tc>
          <w:tcPr>
            <w:tcW w:w="3855" w:type="dxa"/>
            <w:shd w:val="clear" w:color="auto" w:fill="F5A623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绘本名称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0" w:type="dxa"/>
            <w:shd w:val="clear" w:color="auto" w:fill="FFF8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第1周</w:t>
            </w:r>
          </w:p>
        </w:tc>
        <w:tc>
          <w:tcPr>
            <w:tcW w:w="680" w:type="dxa"/>
            <w:shd w:val="clear" w:color="auto" w:fill="FFF8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01</w:t>
            </w:r>
          </w:p>
        </w:tc>
        <w:tc>
          <w:tcPr>
            <w:tcW w:w="850" w:type="dxa"/>
            <w:shd w:val="clear" w:color="auto" w:fill="FFF8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Bb</w:t>
            </w:r>
          </w:p>
        </w:tc>
        <w:tc>
          <w:tcPr>
            <w:tcW w:w="2551" w:type="dxa"/>
            <w:shd w:val="clear" w:color="auto" w:fill="FFF8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Big Bear</w:t>
            </w:r>
          </w:p>
        </w:tc>
        <w:tc>
          <w:tcPr>
            <w:tcW w:w="3855" w:type="dxa"/>
            <w:shd w:val="clear" w:color="auto" w:fill="FFF8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《Big Bear》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第1周</w:t>
            </w:r>
          </w:p>
        </w:tc>
        <w:tc>
          <w:tcPr>
            <w:tcW w:w="680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02</w:t>
            </w:r>
          </w:p>
        </w:tc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Cc</w:t>
            </w:r>
          </w:p>
        </w:tc>
        <w:tc>
          <w:tcPr>
            <w:tcW w:w="255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Candy Cat</w:t>
            </w:r>
          </w:p>
        </w:tc>
        <w:tc>
          <w:tcPr>
            <w:tcW w:w="3855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《Candy Cat》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0" w:type="dxa"/>
            <w:shd w:val="clear" w:color="auto" w:fill="FFF8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第1周</w:t>
            </w:r>
          </w:p>
        </w:tc>
        <w:tc>
          <w:tcPr>
            <w:tcW w:w="680" w:type="dxa"/>
            <w:shd w:val="clear" w:color="auto" w:fill="FFF8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03</w:t>
            </w:r>
          </w:p>
        </w:tc>
        <w:tc>
          <w:tcPr>
            <w:tcW w:w="850" w:type="dxa"/>
            <w:shd w:val="clear" w:color="auto" w:fill="FFF8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Dd</w:t>
            </w:r>
          </w:p>
        </w:tc>
        <w:tc>
          <w:tcPr>
            <w:tcW w:w="2551" w:type="dxa"/>
            <w:shd w:val="clear" w:color="auto" w:fill="FFF8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Dolly Dog</w:t>
            </w:r>
          </w:p>
        </w:tc>
        <w:tc>
          <w:tcPr>
            <w:tcW w:w="3855" w:type="dxa"/>
            <w:shd w:val="clear" w:color="auto" w:fill="FFF8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《Dolly Dog》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第1周</w:t>
            </w:r>
          </w:p>
        </w:tc>
        <w:tc>
          <w:tcPr>
            <w:tcW w:w="680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04</w:t>
            </w:r>
          </w:p>
        </w:tc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Ff</w:t>
            </w:r>
          </w:p>
        </w:tc>
        <w:tc>
          <w:tcPr>
            <w:tcW w:w="255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Fat Fish</w:t>
            </w:r>
          </w:p>
        </w:tc>
        <w:tc>
          <w:tcPr>
            <w:tcW w:w="3855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《Fat Fish》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0" w:type="dxa"/>
            <w:shd w:val="clear" w:color="auto" w:fill="FFF8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第2周</w:t>
            </w:r>
          </w:p>
        </w:tc>
        <w:tc>
          <w:tcPr>
            <w:tcW w:w="680" w:type="dxa"/>
            <w:shd w:val="clear" w:color="auto" w:fill="FFF8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05</w:t>
            </w:r>
          </w:p>
        </w:tc>
        <w:tc>
          <w:tcPr>
            <w:tcW w:w="850" w:type="dxa"/>
            <w:shd w:val="clear" w:color="auto" w:fill="FFF8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Gg</w:t>
            </w:r>
          </w:p>
        </w:tc>
        <w:tc>
          <w:tcPr>
            <w:tcW w:w="2551" w:type="dxa"/>
            <w:shd w:val="clear" w:color="auto" w:fill="FFF8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Green Grass</w:t>
            </w:r>
          </w:p>
        </w:tc>
        <w:tc>
          <w:tcPr>
            <w:tcW w:w="3855" w:type="dxa"/>
            <w:shd w:val="clear" w:color="auto" w:fill="FFF8F0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《Green Grass》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第2周</w:t>
            </w:r>
          </w:p>
        </w:tc>
        <w:tc>
          <w:tcPr>
            <w:tcW w:w="680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06</w:t>
            </w:r>
          </w:p>
        </w:tc>
        <w:tc>
          <w:tcPr>
            <w:tcW w:w="850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Hh</w:t>
            </w:r>
          </w:p>
        </w:tc>
        <w:tc>
          <w:tcPr>
            <w:tcW w:w="2551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Happy Horse</w:t>
            </w:r>
          </w:p>
        </w:tc>
        <w:tc>
          <w:tcPr>
            <w:tcW w:w="3855" w:type="dxa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sz w:val="20"/>
              </w:rPr>
              <w:t>《Happy Horse》</w:t>
            </w:r>
          </w:p>
        </w:tc>
      </w:tr>
    </w:tbl>
    <w:p/>
    <w:p>
      <w:pPr>
        <w:pStyle w:val="4"/>
      </w:pPr>
      <w:r>
        <w:rPr>
          <w:rFonts w:ascii="微软雅黑" w:hAnsi="微软雅黑" w:eastAsia="微软雅黑"/>
        </w:rPr>
        <w:t>二、绘本内容</w:t>
      </w:r>
    </w:p>
    <w:p>
      <w:r>
        <w:rPr>
          <w:rFonts w:ascii="微软雅黑" w:hAnsi="微软雅黑" w:eastAsia="微软雅黑"/>
          <w:sz w:val="22"/>
        </w:rPr>
        <w:t>六个字母均采用统一的韵律歌谣模式，节奏朗朗上口，帮助孩子建立英语语音节奏意识：</w:t>
      </w:r>
    </w:p>
    <w:p/>
    <w:p>
      <w:r>
        <w:rPr>
          <w:rFonts w:ascii="微软雅黑" w:hAnsi="微软雅黑" w:eastAsia="微软雅黑"/>
          <w:b/>
          <w:sz w:val="20"/>
        </w:rPr>
        <w:t>▶ 🐻 字母 B —《Big Bear》</w:t>
      </w:r>
    </w:p>
    <w:p>
      <w:pPr>
        <w:ind w:left="850"/>
        <w:rPr>
          <w:rFonts w:hint="default" w:ascii="微软雅黑" w:hAnsi="微软雅黑" w:eastAsia="微软雅黑"/>
          <w:color w:val="E08E0B"/>
          <w:sz w:val="22"/>
          <w:lang w:eastAsia="zh-Hans"/>
        </w:rPr>
      </w:pPr>
      <w:r>
        <w:rPr>
          <w:rFonts w:ascii="微软雅黑" w:hAnsi="微软雅黑" w:eastAsia="微软雅黑"/>
          <w:color w:val="E08E0B"/>
          <w:sz w:val="22"/>
        </w:rPr>
        <w:t>Big bear, Big bear.</w:t>
      </w:r>
      <w:r>
        <w:rPr>
          <w:rFonts w:ascii="微软雅黑" w:hAnsi="微软雅黑" w:eastAsia="微软雅黑"/>
          <w:color w:val="E08E0B"/>
          <w:sz w:val="22"/>
        </w:rPr>
        <w:br w:type="textWrapping"/>
      </w:r>
      <w:r>
        <w:rPr>
          <w:rFonts w:hint="default"/>
          <w:color w:val="E08E0B"/>
          <w:sz w:val="22"/>
        </w:rPr>
        <w:t>BBB</w:t>
      </w:r>
      <w:r>
        <w:rPr>
          <w:rFonts w:ascii="微软雅黑" w:hAnsi="微软雅黑" w:eastAsia="微软雅黑"/>
          <w:color w:val="E08E0B"/>
          <w:sz w:val="22"/>
        </w:rPr>
        <w:t>.</w:t>
      </w:r>
      <w:r>
        <w:rPr>
          <w:rFonts w:hint="default"/>
          <w:color w:val="E08E0B"/>
          <w:sz w:val="22"/>
        </w:rPr>
        <w:t xml:space="preserve"> </w:t>
      </w:r>
      <w:r>
        <w:rPr>
          <w:rFonts w:hint="eastAsia"/>
          <w:color w:val="E08E0B"/>
          <w:sz w:val="22"/>
          <w:lang w:val="en-US" w:eastAsia="zh-Hans"/>
        </w:rPr>
        <w:t>I</w:t>
      </w:r>
      <w:r>
        <w:rPr>
          <w:rFonts w:hint="default"/>
          <w:color w:val="E08E0B"/>
          <w:sz w:val="22"/>
          <w:lang w:eastAsia="zh-Hans"/>
        </w:rPr>
        <w:t xml:space="preserve"> </w:t>
      </w:r>
      <w:r>
        <w:rPr>
          <w:rFonts w:hint="eastAsia"/>
          <w:color w:val="E08E0B"/>
          <w:sz w:val="22"/>
          <w:lang w:val="en-US" w:eastAsia="zh-Hans"/>
        </w:rPr>
        <w:t>say</w:t>
      </w:r>
      <w:r>
        <w:rPr>
          <w:rFonts w:hint="default"/>
          <w:color w:val="E08E0B"/>
          <w:sz w:val="22"/>
          <w:lang w:eastAsia="zh-Hans"/>
        </w:rPr>
        <w:t xml:space="preserve"> </w:t>
      </w:r>
      <w:r>
        <w:rPr>
          <w:rFonts w:hint="eastAsia"/>
          <w:color w:val="E08E0B"/>
          <w:sz w:val="22"/>
          <w:lang w:val="en-US" w:eastAsia="zh-Hans"/>
        </w:rPr>
        <w:t>B</w:t>
      </w:r>
      <w:r>
        <w:rPr>
          <w:rFonts w:hint="default"/>
          <w:color w:val="E08E0B"/>
          <w:sz w:val="22"/>
          <w:lang w:eastAsia="zh-Hans"/>
        </w:rPr>
        <w:t>. bbb</w:t>
      </w:r>
    </w:p>
    <w:p>
      <w:r>
        <w:rPr>
          <w:rFonts w:ascii="微软雅黑" w:hAnsi="微软雅黑" w:eastAsia="微软雅黑"/>
          <w:b/>
          <w:sz w:val="20"/>
        </w:rPr>
        <w:t>▶ 🐱 字母 C —《Candy Cat》</w:t>
      </w:r>
    </w:p>
    <w:p>
      <w:pPr>
        <w:ind w:left="850"/>
        <w:rPr>
          <w:rFonts w:hint="default"/>
        </w:rPr>
      </w:pPr>
      <w:r>
        <w:rPr>
          <w:rFonts w:ascii="微软雅黑" w:hAnsi="微软雅黑" w:eastAsia="微软雅黑"/>
          <w:color w:val="E08E0B"/>
          <w:sz w:val="22"/>
        </w:rPr>
        <w:t>Candy cat, Candy cat.</w:t>
      </w:r>
      <w:r>
        <w:rPr>
          <w:rFonts w:ascii="微软雅黑" w:hAnsi="微软雅黑" w:eastAsia="微软雅黑"/>
          <w:color w:val="E08E0B"/>
          <w:sz w:val="22"/>
        </w:rPr>
        <w:br w:type="textWrapping"/>
      </w:r>
      <w:r>
        <w:rPr>
          <w:rFonts w:hint="default"/>
          <w:color w:val="E08E0B"/>
          <w:sz w:val="22"/>
        </w:rPr>
        <w:t>CCC</w:t>
      </w:r>
      <w:r>
        <w:rPr>
          <w:rFonts w:ascii="微软雅黑" w:hAnsi="微软雅黑" w:eastAsia="微软雅黑"/>
          <w:color w:val="E08E0B"/>
          <w:sz w:val="22"/>
        </w:rPr>
        <w:t>.</w:t>
      </w:r>
      <w:r>
        <w:rPr>
          <w:rFonts w:hint="default"/>
          <w:color w:val="E08E0B"/>
          <w:sz w:val="22"/>
        </w:rPr>
        <w:t xml:space="preserve"> I say C, ccc</w:t>
      </w:r>
    </w:p>
    <w:p>
      <w:r>
        <w:rPr>
          <w:rFonts w:ascii="微软雅黑" w:hAnsi="微软雅黑" w:eastAsia="微软雅黑"/>
          <w:b/>
          <w:sz w:val="20"/>
        </w:rPr>
        <w:t>▶ 🐶 字母 D —《Dolly Dog》</w:t>
      </w:r>
    </w:p>
    <w:p>
      <w:pPr>
        <w:ind w:left="850"/>
        <w:rPr>
          <w:rFonts w:hint="default"/>
        </w:rPr>
      </w:pPr>
      <w:r>
        <w:rPr>
          <w:rFonts w:ascii="微软雅黑" w:hAnsi="微软雅黑" w:eastAsia="微软雅黑"/>
          <w:color w:val="E08E0B"/>
          <w:sz w:val="22"/>
        </w:rPr>
        <w:t>Dolly dog, Dolly dog.</w:t>
      </w:r>
      <w:r>
        <w:rPr>
          <w:rFonts w:ascii="微软雅黑" w:hAnsi="微软雅黑" w:eastAsia="微软雅黑"/>
          <w:color w:val="E08E0B"/>
          <w:sz w:val="22"/>
        </w:rPr>
        <w:br w:type="textWrapping"/>
      </w:r>
      <w:r>
        <w:rPr>
          <w:rFonts w:hint="default"/>
          <w:color w:val="E08E0B"/>
          <w:sz w:val="22"/>
        </w:rPr>
        <w:t>DDD</w:t>
      </w:r>
      <w:r>
        <w:rPr>
          <w:rFonts w:ascii="微软雅黑" w:hAnsi="微软雅黑" w:eastAsia="微软雅黑"/>
          <w:color w:val="E08E0B"/>
          <w:sz w:val="22"/>
        </w:rPr>
        <w:t>.</w:t>
      </w:r>
      <w:r>
        <w:rPr>
          <w:rFonts w:hint="default"/>
          <w:color w:val="E08E0B"/>
          <w:sz w:val="22"/>
        </w:rPr>
        <w:t xml:space="preserve"> I say </w:t>
      </w:r>
      <w:r>
        <w:rPr>
          <w:rFonts w:hint="eastAsia"/>
          <w:color w:val="E08E0B"/>
          <w:sz w:val="22"/>
          <w:lang w:val="en-US" w:eastAsia="zh-Hans"/>
        </w:rPr>
        <w:t>D</w:t>
      </w:r>
      <w:r>
        <w:rPr>
          <w:rFonts w:hint="default"/>
          <w:color w:val="E08E0B"/>
          <w:sz w:val="22"/>
        </w:rPr>
        <w:t>, ddd</w:t>
      </w:r>
    </w:p>
    <w:p>
      <w:r>
        <w:rPr>
          <w:rFonts w:ascii="微软雅黑" w:hAnsi="微软雅黑" w:eastAsia="微软雅黑"/>
          <w:b/>
          <w:sz w:val="20"/>
        </w:rPr>
        <w:t>▶ 🐟 字母 F —《Fat Fish》</w:t>
      </w:r>
    </w:p>
    <w:p>
      <w:pPr>
        <w:ind w:left="850"/>
        <w:rPr>
          <w:rFonts w:hint="default"/>
        </w:rPr>
      </w:pPr>
      <w:r>
        <w:rPr>
          <w:rFonts w:ascii="微软雅黑" w:hAnsi="微软雅黑" w:eastAsia="微软雅黑"/>
          <w:color w:val="E08E0B"/>
          <w:sz w:val="22"/>
        </w:rPr>
        <w:t>Fat fish, Fat fish.</w:t>
      </w:r>
      <w:r>
        <w:rPr>
          <w:rFonts w:ascii="微软雅黑" w:hAnsi="微软雅黑" w:eastAsia="微软雅黑"/>
          <w:color w:val="E08E0B"/>
          <w:sz w:val="22"/>
        </w:rPr>
        <w:br w:type="textWrapping"/>
      </w:r>
      <w:r>
        <w:rPr>
          <w:rFonts w:hint="default"/>
          <w:color w:val="E08E0B"/>
          <w:sz w:val="22"/>
        </w:rPr>
        <w:t xml:space="preserve">FFF. I say </w:t>
      </w:r>
      <w:r>
        <w:rPr>
          <w:rFonts w:hint="eastAsia"/>
          <w:color w:val="E08E0B"/>
          <w:sz w:val="22"/>
          <w:lang w:val="en-US" w:eastAsia="zh-Hans"/>
        </w:rPr>
        <w:t>F</w:t>
      </w:r>
      <w:r>
        <w:rPr>
          <w:rFonts w:hint="default"/>
          <w:color w:val="E08E0B"/>
          <w:sz w:val="22"/>
        </w:rPr>
        <w:t>, fff</w:t>
      </w:r>
    </w:p>
    <w:p>
      <w:r>
        <w:rPr>
          <w:rFonts w:ascii="微软雅黑" w:hAnsi="微软雅黑" w:eastAsia="微软雅黑"/>
          <w:b/>
          <w:sz w:val="20"/>
        </w:rPr>
        <w:t>▶ 🌿 字母 G —《Green Grass》</w:t>
      </w:r>
    </w:p>
    <w:p>
      <w:pPr>
        <w:ind w:left="850"/>
        <w:rPr>
          <w:rFonts w:hint="default"/>
        </w:rPr>
      </w:pPr>
      <w:r>
        <w:rPr>
          <w:rFonts w:ascii="微软雅黑" w:hAnsi="微软雅黑" w:eastAsia="微软雅黑"/>
          <w:color w:val="E08E0B"/>
          <w:sz w:val="22"/>
        </w:rPr>
        <w:t>Green grass, Green grass.</w:t>
      </w:r>
      <w:r>
        <w:rPr>
          <w:rFonts w:ascii="微软雅黑" w:hAnsi="微软雅黑" w:eastAsia="微软雅黑"/>
          <w:color w:val="E08E0B"/>
          <w:sz w:val="22"/>
        </w:rPr>
        <w:br w:type="textWrapping"/>
      </w:r>
      <w:r>
        <w:rPr>
          <w:rFonts w:hint="default"/>
          <w:color w:val="E08E0B"/>
          <w:sz w:val="22"/>
        </w:rPr>
        <w:t>GGG</w:t>
      </w:r>
      <w:r>
        <w:rPr>
          <w:rFonts w:ascii="微软雅黑" w:hAnsi="微软雅黑" w:eastAsia="微软雅黑"/>
          <w:color w:val="E08E0B"/>
          <w:sz w:val="22"/>
        </w:rPr>
        <w:t>.</w:t>
      </w:r>
      <w:r>
        <w:rPr>
          <w:rFonts w:hint="default"/>
          <w:color w:val="E08E0B"/>
          <w:sz w:val="22"/>
        </w:rPr>
        <w:t xml:space="preserve"> I say </w:t>
      </w:r>
      <w:r>
        <w:rPr>
          <w:rFonts w:hint="eastAsia"/>
          <w:color w:val="E08E0B"/>
          <w:sz w:val="22"/>
          <w:lang w:val="en-US" w:eastAsia="zh-Hans"/>
        </w:rPr>
        <w:t>G</w:t>
      </w:r>
      <w:r>
        <w:rPr>
          <w:rFonts w:hint="default"/>
          <w:color w:val="E08E0B"/>
          <w:sz w:val="22"/>
        </w:rPr>
        <w:t>, ggg.</w:t>
      </w:r>
    </w:p>
    <w:p>
      <w:r>
        <w:rPr>
          <w:rFonts w:ascii="微软雅黑" w:hAnsi="微软雅黑" w:eastAsia="微软雅黑"/>
          <w:b/>
          <w:sz w:val="20"/>
        </w:rPr>
        <w:t>▶ 🐴 字母 H —《Happy Horse》</w:t>
      </w:r>
    </w:p>
    <w:p>
      <w:pPr>
        <w:ind w:left="850"/>
        <w:rPr>
          <w:rFonts w:ascii="微软雅黑" w:hAnsi="微软雅黑" w:eastAsia="微软雅黑"/>
          <w:color w:val="E08E0B"/>
          <w:sz w:val="22"/>
        </w:rPr>
      </w:pPr>
      <w:r>
        <w:rPr>
          <w:rFonts w:ascii="微软雅黑" w:hAnsi="微软雅黑" w:eastAsia="微软雅黑"/>
          <w:color w:val="E08E0B"/>
          <w:sz w:val="22"/>
        </w:rPr>
        <w:t>Happy horse, Happy horse.</w:t>
      </w:r>
    </w:p>
    <w:p>
      <w:pPr>
        <w:ind w:left="850"/>
        <w:rPr>
          <w:rFonts w:hint="default" w:ascii="微软雅黑" w:hAnsi="微软雅黑" w:eastAsia="微软雅黑"/>
          <w:color w:val="E08E0B"/>
          <w:sz w:val="22"/>
        </w:rPr>
      </w:pPr>
      <w:r>
        <w:rPr>
          <w:rFonts w:hint="default"/>
          <w:color w:val="E08E0B"/>
          <w:sz w:val="22"/>
        </w:rPr>
        <w:t xml:space="preserve">HHH, I say </w:t>
      </w:r>
      <w:r>
        <w:rPr>
          <w:rFonts w:hint="eastAsia"/>
          <w:color w:val="E08E0B"/>
          <w:sz w:val="22"/>
          <w:lang w:val="en-US" w:eastAsia="zh-Hans"/>
        </w:rPr>
        <w:t>H</w:t>
      </w:r>
      <w:r>
        <w:rPr>
          <w:rFonts w:hint="default"/>
          <w:color w:val="E08E0B"/>
          <w:sz w:val="22"/>
        </w:rPr>
        <w:t>, hhh</w:t>
      </w:r>
    </w:p>
    <w:p/>
    <w:p>
      <w:pPr>
        <w:pStyle w:val="5"/>
      </w:pPr>
      <w:r>
        <w:rPr>
          <w:rFonts w:ascii="微软雅黑" w:hAnsi="微软雅黑" w:eastAsia="微软雅黑"/>
        </w:rPr>
        <w:t>学习重点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shd w:val="clear" w:color="auto" w:fill="F5A623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7370" w:type="dxa"/>
            <w:shd w:val="clear" w:color="auto" w:fill="F5A623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shd w:val="clear" w:color="auto" w:fill="FFF8F0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字母名</w:t>
            </w:r>
          </w:p>
        </w:tc>
        <w:tc>
          <w:tcPr>
            <w:tcW w:w="7370" w:type="dxa"/>
            <w:shd w:val="clear" w:color="auto" w:fill="FFF8F0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B、C、D、F、G、H 的字母名称（Letter Name）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字母音</w:t>
            </w:r>
          </w:p>
        </w:tc>
        <w:tc>
          <w:tcPr>
            <w:tcW w:w="7370" w:type="dxa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/b/、/k/、/d/、/f/、/g/、/h/ 的拼读发音（Letter Sound）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shd w:val="clear" w:color="auto" w:fill="FFF8F0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核心词</w:t>
            </w:r>
          </w:p>
        </w:tc>
        <w:tc>
          <w:tcPr>
            <w:tcW w:w="7370" w:type="dxa"/>
            <w:shd w:val="clear" w:color="auto" w:fill="FFF8F0"/>
          </w:tcPr>
          <w:p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sz w:val="20"/>
              </w:rPr>
              <w:t>Big Bear、Candy Cat、Dolly Dog、Fat Fish、Green Grass、Happy Horse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17" w:type="dxa"/>
            <w:shd w:val="clear" w:color="auto" w:fill="FFF8F0"/>
          </w:tcPr>
          <w:p>
            <w:pPr>
              <w:spacing w:after="0" w:line="240" w:lineRule="auto"/>
              <w:jc w:val="left"/>
              <w:rPr>
                <w:rFonts w:hint="default" w:ascii="微软雅黑" w:hAnsi="微软雅黑" w:eastAsia="微软雅黑"/>
                <w:sz w:val="20"/>
                <w:lang w:val="en-US" w:eastAsia="zh-Hans"/>
              </w:rPr>
            </w:pPr>
            <w:r>
              <w:rPr>
                <w:rFonts w:hint="eastAsia"/>
                <w:sz w:val="20"/>
                <w:lang w:val="en-US" w:eastAsia="zh-Hans"/>
              </w:rPr>
              <w:t>拓展词</w:t>
            </w:r>
          </w:p>
        </w:tc>
        <w:tc>
          <w:tcPr>
            <w:tcW w:w="7370" w:type="dxa"/>
            <w:shd w:val="clear" w:color="auto" w:fill="FFF8F0"/>
          </w:tcPr>
          <w:p>
            <w:pPr>
              <w:spacing w:after="0" w:line="240" w:lineRule="auto"/>
              <w:jc w:val="left"/>
              <w:rPr>
                <w:rFonts w:hint="default" w:ascii="微软雅黑" w:hAnsi="微软雅黑" w:eastAsia="微软雅黑"/>
                <w:sz w:val="20"/>
                <w:lang w:eastAsia="zh-Hans"/>
              </w:rPr>
            </w:pPr>
            <w:r>
              <w:rPr>
                <w:rFonts w:hint="eastAsia"/>
                <w:sz w:val="20"/>
                <w:lang w:val="en-US" w:eastAsia="zh-Hans"/>
              </w:rPr>
              <w:t>bird</w:t>
            </w:r>
            <w:r>
              <w:rPr>
                <w:rFonts w:hint="default"/>
                <w:sz w:val="20"/>
                <w:lang w:eastAsia="zh-Hans"/>
              </w:rPr>
              <w:t xml:space="preserve">, bus. cold, cup. duck, doll. fox, fly, frog. </w:t>
            </w:r>
            <w:r>
              <w:rPr>
                <w:rFonts w:hint="eastAsia"/>
                <w:sz w:val="20"/>
                <w:lang w:val="en-US" w:eastAsia="zh-Hans"/>
              </w:rPr>
              <w:t>hot</w:t>
            </w:r>
            <w:r>
              <w:rPr>
                <w:rFonts w:hint="default"/>
                <w:sz w:val="20"/>
                <w:lang w:eastAsia="zh-Hans"/>
              </w:rPr>
              <w:t xml:space="preserve">, hair, house. </w:t>
            </w:r>
            <w:r>
              <w:rPr>
                <w:rFonts w:hint="eastAsia"/>
                <w:sz w:val="20"/>
                <w:lang w:val="en-US" w:eastAsia="zh-Hans"/>
              </w:rPr>
              <w:t>gorilla</w:t>
            </w:r>
            <w:r>
              <w:rPr>
                <w:rFonts w:hint="default"/>
                <w:sz w:val="20"/>
                <w:lang w:eastAsia="zh-Hans"/>
              </w:rPr>
              <w:t>, good, glass</w:t>
            </w:r>
          </w:p>
        </w:tc>
      </w:tr>
    </w:tbl>
    <w:p/>
    <w:p>
      <w:r>
        <w:rPr>
          <w:rFonts w:ascii="微软雅黑" w:hAnsi="微软雅黑" w:eastAsia="微软雅黑"/>
          <w:color w:val="6B6B6B"/>
          <w:sz w:val="20"/>
        </w:rPr>
        <w:t>同样的韵律歌谣模式，孩子可以无缝衔接！</w:t>
      </w:r>
    </w:p>
    <w:p/>
    <w:p>
      <w:pPr>
        <w:pStyle w:val="4"/>
      </w:pPr>
      <w:r>
        <w:rPr>
          <w:rFonts w:hint="eastAsia" w:ascii="微软雅黑" w:hAnsi="微软雅黑" w:eastAsia="微软雅黑"/>
          <w:lang w:val="en-US" w:eastAsia="zh-Hans"/>
        </w:rPr>
        <w:t>三</w:t>
      </w:r>
      <w:r>
        <w:rPr>
          <w:rFonts w:ascii="微软雅黑" w:hAnsi="微软雅黑" w:eastAsia="微软雅黑"/>
        </w:rPr>
        <w:t>、家庭巩固</w:t>
      </w:r>
      <w:r>
        <w:rPr>
          <w:rFonts w:hint="eastAsia" w:ascii="微软雅黑" w:hAnsi="微软雅黑" w:eastAsia="微软雅黑"/>
          <w:lang w:val="en-US" w:eastAsia="zh-Hans"/>
        </w:rPr>
        <w:t>小</w:t>
      </w:r>
      <w:r>
        <w:rPr>
          <w:rFonts w:ascii="微软雅黑" w:hAnsi="微软雅黑" w:eastAsia="微软雅黑"/>
        </w:rPr>
        <w:t>建议</w:t>
      </w:r>
    </w:p>
    <w:p>
      <w:r>
        <w:rPr>
          <w:rFonts w:ascii="微软雅黑" w:hAnsi="微软雅黑" w:eastAsia="微软雅黑"/>
          <w:b/>
          <w:sz w:val="22"/>
        </w:rPr>
        <w:t>1. 每日跟读：</w:t>
      </w:r>
      <w:r>
        <w:rPr>
          <w:rFonts w:ascii="微软雅黑" w:hAnsi="微软雅黑" w:eastAsia="微软雅黑"/>
          <w:sz w:val="22"/>
        </w:rPr>
        <w:t>每天花 3-5 分钟跟读本周 6 首韵律歌谣，保持语感</w:t>
      </w:r>
    </w:p>
    <w:p>
      <w:pPr>
        <w:rPr>
          <w:rFonts w:hint="default" w:ascii="微软雅黑" w:hAnsi="微软雅黑" w:eastAsia="微软雅黑"/>
          <w:sz w:val="22"/>
          <w:lang w:eastAsia="zh-Hans"/>
        </w:rPr>
      </w:pPr>
      <w:r>
        <w:rPr>
          <w:rFonts w:ascii="微软雅黑" w:hAnsi="微软雅黑" w:eastAsia="微软雅黑"/>
          <w:b/>
          <w:sz w:val="22"/>
        </w:rPr>
        <w:t>2. 字母配对游戏：</w:t>
      </w:r>
      <w:r>
        <w:rPr>
          <w:rFonts w:ascii="微软雅黑" w:hAnsi="微软雅黑" w:eastAsia="微软雅黑"/>
          <w:sz w:val="22"/>
        </w:rPr>
        <w:t>把 B/C/D/F/G/H 六个字母卡片打乱，让孩子找出对应绘本角色（Bear → B，Cat → C 等）</w:t>
      </w:r>
      <w:r>
        <w:rPr>
          <w:sz w:val="22"/>
        </w:rPr>
        <w:t>，</w:t>
      </w:r>
      <w:r>
        <w:rPr>
          <w:rFonts w:hint="eastAsia"/>
          <w:sz w:val="22"/>
          <w:lang w:val="en-US" w:eastAsia="zh-Hans"/>
        </w:rPr>
        <w:t>我们只需要多鼓励</w:t>
      </w:r>
      <w:r>
        <w:rPr>
          <w:rFonts w:hint="default"/>
          <w:sz w:val="22"/>
          <w:lang w:eastAsia="zh-Hans"/>
        </w:rPr>
        <w:t>，</w:t>
      </w:r>
      <w:r>
        <w:rPr>
          <w:rFonts w:hint="eastAsia"/>
          <w:sz w:val="22"/>
          <w:lang w:val="en-US" w:eastAsia="zh-Hans"/>
        </w:rPr>
        <w:t>多赋能</w:t>
      </w:r>
      <w:r>
        <w:rPr>
          <w:rFonts w:hint="default"/>
          <w:sz w:val="22"/>
          <w:lang w:eastAsia="zh-Hans"/>
        </w:rPr>
        <w:t>！</w:t>
      </w:r>
    </w:p>
    <w:p>
      <w:pPr>
        <w:rPr>
          <w:rFonts w:hint="default" w:ascii="微软雅黑" w:hAnsi="微软雅黑" w:eastAsia="微软雅黑"/>
          <w:sz w:val="22"/>
          <w:lang w:val="en-US" w:eastAsia="zh-Hans"/>
        </w:rPr>
      </w:pPr>
      <w:r>
        <w:rPr>
          <w:rFonts w:ascii="微软雅黑" w:hAnsi="微软雅黑" w:eastAsia="微软雅黑"/>
          <w:b/>
          <w:sz w:val="22"/>
        </w:rPr>
        <w:t>3. 生活找字母：</w:t>
      </w:r>
      <w:r>
        <w:rPr>
          <w:rFonts w:ascii="微软雅黑" w:hAnsi="微软雅黑" w:eastAsia="微软雅黑"/>
          <w:sz w:val="22"/>
        </w:rPr>
        <w:t>在日常生活中（路牌、包装盒、绘本封面）寻找这些字母开头的物品</w:t>
      </w:r>
    </w:p>
    <w:p>
      <w:pPr>
        <w:rPr>
          <w:rFonts w:ascii="微软雅黑" w:hAnsi="微软雅黑" w:eastAsia="微软雅黑"/>
          <w:sz w:val="22"/>
        </w:rPr>
      </w:pPr>
    </w:p>
    <w:p>
      <w:pPr>
        <w:pStyle w:val="4"/>
        <w:numPr>
          <w:ilvl w:val="0"/>
          <w:numId w:val="7"/>
        </w:numPr>
        <w:rPr>
          <w:rFonts w:hint="eastAsia" w:ascii="微软雅黑" w:hAnsi="微软雅黑" w:eastAsia="微软雅黑"/>
          <w:lang w:val="en-US" w:eastAsia="zh-Hans"/>
        </w:rPr>
      </w:pPr>
      <w:r>
        <w:rPr>
          <w:rFonts w:hint="eastAsia" w:ascii="微软雅黑" w:hAnsi="微软雅黑" w:eastAsia="微软雅黑"/>
          <w:lang w:val="en-US" w:eastAsia="zh-Hans"/>
        </w:rPr>
        <w:t>课程反馈</w:t>
      </w:r>
    </w:p>
    <w:p>
      <w:pPr>
        <w:pStyle w:val="16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165"/>
          <w:rFonts w:hint="eastAsia" w:ascii="微软雅黑" w:hAnsi="微软雅黑" w:eastAsia="微软雅黑" w:cs="微软雅黑"/>
        </w:rPr>
        <w:t>- 孩子们课堂互动特别积极，绘本一翻开就抢着跟读，氛围很好。</w:t>
      </w:r>
    </w:p>
    <w:p>
      <w:pPr>
        <w:pStyle w:val="16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  </w:t>
      </w:r>
      <w:r>
        <w:rPr>
          <w:rStyle w:val="165"/>
          <w:rFonts w:hint="eastAsia" w:ascii="微软雅黑" w:hAnsi="微软雅黑" w:eastAsia="微软雅黑" w:cs="微软雅黑"/>
        </w:rPr>
        <w:t>- 内容看着简单，但六个辅音反复磨下来，孩子对发音的肌肉记忆已经初步形成了。</w:t>
      </w:r>
    </w:p>
    <w:p>
      <w:pPr>
        <w:pStyle w:val="16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  </w:t>
      </w:r>
      <w:r>
        <w:rPr>
          <w:rStyle w:val="165"/>
          <w:rFonts w:hint="eastAsia" w:ascii="微软雅黑" w:hAnsi="微软雅黑" w:eastAsia="微软雅黑" w:cs="微软雅黑"/>
        </w:rPr>
        <w:t>- 不赶进度，一个字母一本绘本慢慢磨，让孩子对每个音形成条件反射。</w:t>
      </w:r>
    </w:p>
    <w:p>
      <w:pPr>
        <w:pStyle w:val="16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  </w:t>
      </w:r>
      <w:r>
        <w:rPr>
          <w:rStyle w:val="165"/>
          <w:rFonts w:hint="eastAsia" w:ascii="微软雅黑" w:hAnsi="微软雅黑" w:eastAsia="微软雅黑" w:cs="微软雅黑"/>
        </w:rPr>
        <w:t>- 家长在家如果听到孩子突然冒出 bbb、ddd 的音节，别奇怪，说明语音已经内化了。</w:t>
      </w:r>
    </w:p>
    <w:p/>
    <w:p>
      <w:pPr>
        <w:spacing w:before="240"/>
        <w:jc w:val="center"/>
      </w:pPr>
      <w:r>
        <w:rPr>
          <w:color w:val="F5A623"/>
          <w:sz w:val="16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微软雅黑" w:hAnsi="微软雅黑" w:eastAsia="微软雅黑"/>
          <w:b/>
          <w:color w:val="E08E0B"/>
          <w:sz w:val="24"/>
        </w:rPr>
        <w:t>老师寄语</w:t>
      </w:r>
    </w:p>
    <w:p>
      <w:pPr>
        <w:jc w:val="center"/>
        <w:rPr>
          <w:rFonts w:ascii="微软雅黑" w:hAnsi="微软雅黑" w:eastAsia="微软雅黑"/>
          <w:color w:val="6B6B6B"/>
          <w:sz w:val="20"/>
        </w:rPr>
      </w:pPr>
      <w:r>
        <w:rPr>
          <w:rFonts w:ascii="微软雅黑" w:hAnsi="微软雅黑" w:eastAsia="微软雅黑"/>
          <w:color w:val="6B6B6B"/>
          <w:sz w:val="20"/>
        </w:rPr>
        <w:t>前</w:t>
      </w:r>
      <w:r>
        <w:rPr>
          <w:rFonts w:hint="eastAsia"/>
          <w:color w:val="6B6B6B"/>
          <w:sz w:val="20"/>
          <w:lang w:val="en-US" w:eastAsia="zh-Hans"/>
        </w:rPr>
        <w:t>面部分</w:t>
      </w:r>
      <w:r>
        <w:rPr>
          <w:rFonts w:ascii="微软雅黑" w:hAnsi="微软雅黑" w:eastAsia="微软雅黑"/>
          <w:color w:val="6B6B6B"/>
          <w:sz w:val="20"/>
        </w:rPr>
        <w:t>是英语阅读的起点！六个字母 B、C、D、F、G、H 是英语学习的第一块基石。</w:t>
      </w:r>
      <w:r>
        <w:rPr>
          <w:rFonts w:ascii="微软雅黑" w:hAnsi="微软雅黑" w:eastAsia="微软雅黑"/>
          <w:color w:val="6B6B6B"/>
          <w:sz w:val="20"/>
        </w:rPr>
        <w:br w:type="textWrapping"/>
      </w:r>
      <w:r>
        <w:rPr>
          <w:rFonts w:ascii="微软雅黑" w:hAnsi="微软雅黑" w:eastAsia="微软雅黑"/>
          <w:color w:val="6B6B6B"/>
          <w:sz w:val="20"/>
        </w:rPr>
        <w:t>孩子已经迈出了「见词能读」的第一步，继续加油！</w:t>
      </w:r>
    </w:p>
    <w:p>
      <w:pPr>
        <w:jc w:val="center"/>
        <w:rPr>
          <w:rFonts w:hint="default" w:ascii="微软雅黑" w:hAnsi="微软雅黑" w:eastAsia="微软雅黑"/>
          <w:color w:val="6B6B6B"/>
          <w:sz w:val="20"/>
          <w:lang w:eastAsia="zh-Hans"/>
        </w:rPr>
      </w:pPr>
      <w:r>
        <w:rPr>
          <w:rFonts w:hint="eastAsia"/>
          <w:color w:val="6B6B6B"/>
          <w:sz w:val="20"/>
          <w:lang w:val="en-US" w:eastAsia="zh-Hans"/>
        </w:rPr>
        <w:t>记住</w:t>
      </w:r>
      <w:r>
        <w:rPr>
          <w:rFonts w:hint="default"/>
          <w:color w:val="6B6B6B"/>
          <w:sz w:val="20"/>
          <w:lang w:eastAsia="zh-Hans"/>
        </w:rPr>
        <w:t>！</w:t>
      </w:r>
      <w:r>
        <w:rPr>
          <w:rFonts w:hint="eastAsia"/>
          <w:color w:val="6B6B6B"/>
          <w:sz w:val="20"/>
          <w:lang w:val="en-US" w:eastAsia="zh-Hans"/>
        </w:rPr>
        <w:t>你们是</w:t>
      </w:r>
      <w:r>
        <w:rPr>
          <w:rFonts w:hint="eastAsia"/>
          <w:color w:val="6B6B6B"/>
          <w:sz w:val="56"/>
          <w:szCs w:val="56"/>
          <w:lang w:val="en-US" w:eastAsia="zh-Hans"/>
        </w:rPr>
        <w:t>最棒的</w:t>
      </w:r>
      <w:r>
        <w:rPr>
          <w:rFonts w:hint="default"/>
          <w:color w:val="6B6B6B"/>
          <w:sz w:val="20"/>
          <w:lang w:eastAsia="zh-Hans"/>
        </w:rPr>
        <w:t>！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ＭＳ ゴシック">
    <w:altName w:val="冬青黑体繁体中文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冬青黑体繁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00000000" w:usb1="00000000" w:usb2="00000000" w:usb3="00000000" w:csb0="003E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F3E4A62"/>
    <w:multiLevelType w:val="singleLevel"/>
    <w:tmpl w:val="7F3E4A6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C12773"/>
    <w:rsid w:val="7FFEC383"/>
    <w:rsid w:val="EFB7E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p1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character" w:customStyle="1" w:styleId="165">
    <w:name w:val="s1"/>
    <w:basedOn w:val="13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Office_5.0.0.7548_F1E327BC-269C-435d-A152-05C5408002CA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এ᭄Eternity༒</cp:lastModifiedBy>
  <dcterms:modified xsi:type="dcterms:W3CDTF">2026-06-12T09:30:52Z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2052-5.0.0.7548</vt:lpwstr>
  </property>
  <property fmtid="{D5CDD505-2E9C-101B-9397-08002B2CF9AE}" pid="3" name="ICV">
    <vt:lpwstr>78B08DCD1543CA92A5602B6A5F9EE836</vt:lpwstr>
  </property>
</Properties>
</file>